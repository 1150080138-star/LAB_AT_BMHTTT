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394E" w14:textId="77777777" w:rsidR="003D4F7F" w:rsidRPr="00604127" w:rsidRDefault="00000000">
      <w:pPr>
        <w:rPr>
          <w:rFonts w:ascii="Times New Roman" w:hAnsi="Times New Roman" w:cs="Times New Roman"/>
          <w:sz w:val="28"/>
          <w:szCs w:val="28"/>
        </w:rPr>
      </w:pPr>
      <w:r w:rsidRPr="00604127">
        <w:rPr>
          <w:rFonts w:ascii="Times New Roman" w:hAnsi="Times New Roman" w:cs="Times New Roman"/>
          <w:sz w:val="28"/>
          <w:szCs w:val="28"/>
        </w:rPr>
        <w:t>Họ và tên: Trần Thị Ngọc Huyền</w:t>
      </w:r>
    </w:p>
    <w:p w14:paraId="3FE353A1" w14:textId="77777777" w:rsidR="003D4F7F" w:rsidRPr="00604127" w:rsidRDefault="00000000">
      <w:pPr>
        <w:rPr>
          <w:rFonts w:ascii="Times New Roman" w:hAnsi="Times New Roman" w:cs="Times New Roman"/>
          <w:sz w:val="28"/>
          <w:szCs w:val="28"/>
        </w:rPr>
      </w:pPr>
      <w:r w:rsidRPr="00604127">
        <w:rPr>
          <w:rFonts w:ascii="Times New Roman" w:hAnsi="Times New Roman" w:cs="Times New Roman"/>
          <w:sz w:val="28"/>
          <w:szCs w:val="28"/>
        </w:rPr>
        <w:t>MSSV:1150080138</w:t>
      </w:r>
    </w:p>
    <w:p w14:paraId="0F0C2FB8" w14:textId="77777777" w:rsidR="003D4F7F" w:rsidRPr="00604127" w:rsidRDefault="00000000">
      <w:pPr>
        <w:rPr>
          <w:rFonts w:ascii="Times New Roman" w:hAnsi="Times New Roman" w:cs="Times New Roman"/>
          <w:sz w:val="28"/>
          <w:szCs w:val="28"/>
        </w:rPr>
      </w:pPr>
      <w:r w:rsidRPr="00604127">
        <w:rPr>
          <w:rFonts w:ascii="Times New Roman" w:hAnsi="Times New Roman" w:cs="Times New Roman"/>
          <w:sz w:val="28"/>
          <w:szCs w:val="28"/>
        </w:rPr>
        <w:t>Lớp: 11CNPM2</w:t>
      </w:r>
    </w:p>
    <w:p w14:paraId="618F4C5B" w14:textId="77777777" w:rsidR="003D4F7F" w:rsidRPr="00604127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604127">
        <w:rPr>
          <w:rFonts w:ascii="Times New Roman" w:hAnsi="Times New Roman" w:cs="Times New Roman"/>
          <w:sz w:val="28"/>
          <w:szCs w:val="28"/>
        </w:rPr>
        <w:t>Link Youtube:</w:t>
      </w:r>
    </w:p>
    <w:p w14:paraId="517126D5" w14:textId="77777777" w:rsidR="003D4F7F" w:rsidRPr="009368EF" w:rsidRDefault="003D4F7F">
      <w:pPr>
        <w:jc w:val="both"/>
        <w:rPr>
          <w:rFonts w:ascii="Times New Roman" w:hAnsi="Times New Roman" w:cs="Times New Roman"/>
          <w:b/>
          <w:sz w:val="32"/>
        </w:rPr>
      </w:pPr>
    </w:p>
    <w:p w14:paraId="7CEBA92B" w14:textId="77777777" w:rsidR="003D4F7F" w:rsidRPr="009368EF" w:rsidRDefault="00000000">
      <w:pPr>
        <w:jc w:val="center"/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  <w:sz w:val="32"/>
        </w:rPr>
        <w:t>BÁO CÁO THỰC HÀNH AN TOÀN HỆ THỐNG THÔNG TIN</w:t>
      </w:r>
    </w:p>
    <w:p w14:paraId="77C5D71F" w14:textId="77777777" w:rsidR="003D4F7F" w:rsidRPr="009368EF" w:rsidRDefault="00000000">
      <w:pPr>
        <w:jc w:val="center"/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  <w:sz w:val="30"/>
        </w:rPr>
        <w:t>LAB 3 – NHẬN DIỆN VÀ ỨNG PHÓ CÁC MỐI ĐE DỌA ĐẾN AN TOÀN THÔNG TIN</w:t>
      </w:r>
    </w:p>
    <w:p w14:paraId="7BDAADE1" w14:textId="156116A5" w:rsidR="003D4F7F" w:rsidRPr="009368EF" w:rsidRDefault="003D4F7F">
      <w:pPr>
        <w:rPr>
          <w:rFonts w:ascii="Times New Roman" w:hAnsi="Times New Roman" w:cs="Times New Roman"/>
        </w:rPr>
      </w:pPr>
    </w:p>
    <w:p w14:paraId="0F4D870E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1. Mục tiêu</w:t>
      </w:r>
    </w:p>
    <w:p w14:paraId="2C42D05F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Phân biệt Vulnerability, Threat, Risk và Attack; nhận diện các nhóm mối đe dọa; thu thập bằng chứng bằng Microsoft Defender, Event Log, Sysmon, Autoruns, Process Explorer và Wireshark; thực hiện quy trình Baseline → Observe → Detect → Contain → Recover → Verify.</w:t>
      </w:r>
    </w:p>
    <w:p w14:paraId="1A408D67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2. Môi trường thực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3D4F7F" w:rsidRPr="009368EF" w14:paraId="5B122E4C" w14:textId="77777777">
        <w:tc>
          <w:tcPr>
            <w:tcW w:w="3312" w:type="dxa"/>
          </w:tcPr>
          <w:p w14:paraId="397D676F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Thành phần</w:t>
            </w:r>
          </w:p>
        </w:tc>
        <w:tc>
          <w:tcPr>
            <w:tcW w:w="3312" w:type="dxa"/>
          </w:tcPr>
          <w:p w14:paraId="1AF5DDF3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Phiên bản/cấu hình thực tế</w:t>
            </w:r>
          </w:p>
        </w:tc>
        <w:tc>
          <w:tcPr>
            <w:tcW w:w="3312" w:type="dxa"/>
          </w:tcPr>
          <w:p w14:paraId="655077D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Ghi chú</w:t>
            </w:r>
          </w:p>
        </w:tc>
      </w:tr>
      <w:tr w:rsidR="003D4F7F" w:rsidRPr="009368EF" w14:paraId="0782685A" w14:textId="77777777">
        <w:tc>
          <w:tcPr>
            <w:tcW w:w="3312" w:type="dxa"/>
          </w:tcPr>
          <w:p w14:paraId="6387067A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VMware Workstation</w:t>
            </w:r>
          </w:p>
        </w:tc>
        <w:tc>
          <w:tcPr>
            <w:tcW w:w="3312" w:type="dxa"/>
          </w:tcPr>
          <w:p w14:paraId="4E10739A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682FA965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Network: Host-only</w:t>
            </w:r>
          </w:p>
        </w:tc>
      </w:tr>
      <w:tr w:rsidR="003D4F7F" w:rsidRPr="009368EF" w14:paraId="4730354F" w14:textId="77777777">
        <w:tc>
          <w:tcPr>
            <w:tcW w:w="3312" w:type="dxa"/>
          </w:tcPr>
          <w:p w14:paraId="30EA0450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Windows 11 VM</w:t>
            </w:r>
          </w:p>
        </w:tc>
        <w:tc>
          <w:tcPr>
            <w:tcW w:w="3312" w:type="dxa"/>
          </w:tcPr>
          <w:p w14:paraId="1CB42CB5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4723E5B5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Ghi build bằng winver</w:t>
            </w:r>
          </w:p>
        </w:tc>
      </w:tr>
      <w:tr w:rsidR="003D4F7F" w:rsidRPr="009368EF" w14:paraId="32A28A8F" w14:textId="77777777">
        <w:tc>
          <w:tcPr>
            <w:tcW w:w="3312" w:type="dxa"/>
          </w:tcPr>
          <w:p w14:paraId="1F79E86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Microsoft Defender</w:t>
            </w:r>
          </w:p>
        </w:tc>
        <w:tc>
          <w:tcPr>
            <w:tcW w:w="3312" w:type="dxa"/>
          </w:tcPr>
          <w:p w14:paraId="22D55C9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Tích hợp Windows 11</w:t>
            </w:r>
          </w:p>
        </w:tc>
        <w:tc>
          <w:tcPr>
            <w:tcW w:w="3312" w:type="dxa"/>
          </w:tcPr>
          <w:p w14:paraId="6E4D9D90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Giữ Real-time/Tamper Protection bật</w:t>
            </w:r>
          </w:p>
        </w:tc>
      </w:tr>
      <w:tr w:rsidR="003D4F7F" w:rsidRPr="009368EF" w14:paraId="309ACB84" w14:textId="77777777">
        <w:tc>
          <w:tcPr>
            <w:tcW w:w="3312" w:type="dxa"/>
          </w:tcPr>
          <w:p w14:paraId="20AA637F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3312" w:type="dxa"/>
          </w:tcPr>
          <w:p w14:paraId="43B7C6EB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7C56FFA8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HTTP server localhost</w:t>
            </w:r>
          </w:p>
        </w:tc>
      </w:tr>
      <w:tr w:rsidR="003D4F7F" w:rsidRPr="009368EF" w14:paraId="3C6B7370" w14:textId="77777777">
        <w:tc>
          <w:tcPr>
            <w:tcW w:w="3312" w:type="dxa"/>
          </w:tcPr>
          <w:p w14:paraId="3D7E479E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Wireshark + Npcap</w:t>
            </w:r>
          </w:p>
        </w:tc>
        <w:tc>
          <w:tcPr>
            <w:tcW w:w="3312" w:type="dxa"/>
          </w:tcPr>
          <w:p w14:paraId="308E48DF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5D8E6FFF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Loopback/NIC VM</w:t>
            </w:r>
          </w:p>
        </w:tc>
      </w:tr>
      <w:tr w:rsidR="003D4F7F" w:rsidRPr="009368EF" w14:paraId="4919D85C" w14:textId="77777777">
        <w:tc>
          <w:tcPr>
            <w:tcW w:w="3312" w:type="dxa"/>
          </w:tcPr>
          <w:p w14:paraId="01385573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Sysmon</w:t>
            </w:r>
          </w:p>
        </w:tc>
        <w:tc>
          <w:tcPr>
            <w:tcW w:w="3312" w:type="dxa"/>
          </w:tcPr>
          <w:p w14:paraId="6932D45F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5E0A382C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Microsoft Sysinternals</w:t>
            </w:r>
          </w:p>
        </w:tc>
      </w:tr>
      <w:tr w:rsidR="003D4F7F" w:rsidRPr="009368EF" w14:paraId="205C0E6B" w14:textId="77777777">
        <w:tc>
          <w:tcPr>
            <w:tcW w:w="3312" w:type="dxa"/>
          </w:tcPr>
          <w:p w14:paraId="7F8E1C3B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Autoruns</w:t>
            </w:r>
          </w:p>
        </w:tc>
        <w:tc>
          <w:tcPr>
            <w:tcW w:w="3312" w:type="dxa"/>
          </w:tcPr>
          <w:p w14:paraId="09DE095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2618CC22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Microsoft Sysinternals</w:t>
            </w:r>
          </w:p>
        </w:tc>
      </w:tr>
      <w:tr w:rsidR="003D4F7F" w:rsidRPr="009368EF" w14:paraId="1FB421D0" w14:textId="77777777">
        <w:tc>
          <w:tcPr>
            <w:tcW w:w="3312" w:type="dxa"/>
          </w:tcPr>
          <w:p w14:paraId="06A1DF17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Process Explorer</w:t>
            </w:r>
          </w:p>
        </w:tc>
        <w:tc>
          <w:tcPr>
            <w:tcW w:w="3312" w:type="dxa"/>
          </w:tcPr>
          <w:p w14:paraId="0AF81C0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3312" w:type="dxa"/>
          </w:tcPr>
          <w:p w14:paraId="6B57BB2A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Microsoft Sysinternals</w:t>
            </w:r>
          </w:p>
        </w:tc>
      </w:tr>
    </w:tbl>
    <w:p w14:paraId="5C81DD3C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3. Chuẩn bị môi trường</w:t>
      </w:r>
    </w:p>
    <w:p w14:paraId="7D113B3B" w14:textId="77777777" w:rsidR="003D4F7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Tạo VM Windows, cấu hình Host-only, tạo thư mục C:\LAB3, kiểm tra gói LAB3_Threats_Assets.zip, cài/kiểm tra Python, Wireshark và bộ Sysinternals.</w:t>
      </w:r>
    </w:p>
    <w:p w14:paraId="0B110C29" w14:textId="2BA19DE7" w:rsidR="001D69E7" w:rsidRPr="009368EF" w:rsidRDefault="001D69E7">
      <w:pPr>
        <w:rPr>
          <w:rFonts w:ascii="Times New Roman" w:hAnsi="Times New Roman" w:cs="Times New Roman"/>
        </w:rPr>
      </w:pPr>
      <w:r w:rsidRPr="001D69E7">
        <w:rPr>
          <w:rFonts w:ascii="Times New Roman" w:hAnsi="Times New Roman" w:cs="Times New Roman"/>
        </w:rPr>
        <w:lastRenderedPageBreak/>
        <w:drawing>
          <wp:inline distT="0" distB="0" distL="0" distR="0" wp14:anchorId="72336A47" wp14:editId="5E36D914">
            <wp:extent cx="6309360" cy="6022975"/>
            <wp:effectExtent l="0" t="0" r="0" b="0"/>
            <wp:docPr id="102890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01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50FB" w14:textId="1F449699" w:rsidR="003D4F7F" w:rsidRPr="009368EF" w:rsidRDefault="00EE5ADA">
      <w:pPr>
        <w:rPr>
          <w:rFonts w:ascii="Times New Roman" w:hAnsi="Times New Roman" w:cs="Times New Roman"/>
        </w:rPr>
      </w:pPr>
      <w:r w:rsidRPr="00EE5ADA">
        <w:rPr>
          <w:rFonts w:ascii="Times New Roman" w:hAnsi="Times New Roman" w:cs="Times New Roman"/>
        </w:rPr>
        <w:lastRenderedPageBreak/>
        <w:drawing>
          <wp:inline distT="0" distB="0" distL="0" distR="0" wp14:anchorId="25522162" wp14:editId="68C5D424">
            <wp:extent cx="6309360" cy="6175375"/>
            <wp:effectExtent l="0" t="0" r="0" b="0"/>
            <wp:docPr id="180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4EA3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Tên ảnh đề nghị: H1_VM_WindowsVersion.png</w:t>
      </w:r>
    </w:p>
    <w:p w14:paraId="6CA29AA7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Chụp VMware thể hiện Network Adapter = Host-only và cửa sổ winver.</w:t>
      </w:r>
    </w:p>
    <w:p w14:paraId="3513F7E6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5A19F683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3F79111A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Tên ảnh đề nghị: H2_ToolVersions.png</w:t>
      </w:r>
    </w:p>
    <w:p w14:paraId="2291E65E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Chụp PowerShell thể hiện phiên bản Python, Wireshark, Sysmon, Autoruns và Process Explorer.</w:t>
      </w:r>
    </w:p>
    <w:p w14:paraId="523F6868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lastRenderedPageBreak/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659549D3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4. Baseline</w:t>
      </w:r>
    </w:p>
    <w:p w14:paraId="2B3E2102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Ghi lại trạng thái hệ điều hành, Defender, Firewall, network và process trước khi tạo các tình huống.</w:t>
      </w:r>
    </w:p>
    <w:p w14:paraId="09851F26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5308AAFA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</w:rPr>
        <w:t>[DÁN ẢNH: H3 – Defender + Firewall baseline]</w:t>
      </w:r>
    </w:p>
    <w:p w14:paraId="0E941F2D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Tên ảnh đề nghị: H3_Baseline_Defender_Firewall.png</w:t>
      </w:r>
    </w:p>
    <w:p w14:paraId="637CB978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Ảnh cần thể hiện RealTimeProtectionEnabled = True và trạng thái Firewall.</w:t>
      </w:r>
    </w:p>
    <w:p w14:paraId="42E40C4E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41B8F2C3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5. TH1 – Asset, Vulnerability, Threat, Risk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3D4F7F" w:rsidRPr="009368EF" w14:paraId="7A77E6AE" w14:textId="77777777">
        <w:tc>
          <w:tcPr>
            <w:tcW w:w="1987" w:type="dxa"/>
          </w:tcPr>
          <w:p w14:paraId="6F46084A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Tài sản</w:t>
            </w:r>
          </w:p>
        </w:tc>
        <w:tc>
          <w:tcPr>
            <w:tcW w:w="1987" w:type="dxa"/>
          </w:tcPr>
          <w:p w14:paraId="6CB8FCD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Lỗ hổng</w:t>
            </w:r>
          </w:p>
        </w:tc>
        <w:tc>
          <w:tcPr>
            <w:tcW w:w="1987" w:type="dxa"/>
          </w:tcPr>
          <w:p w14:paraId="0FC8849F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Mối đe dọa</w:t>
            </w:r>
          </w:p>
        </w:tc>
        <w:tc>
          <w:tcPr>
            <w:tcW w:w="1987" w:type="dxa"/>
          </w:tcPr>
          <w:p w14:paraId="1A948A60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Rủi ro</w:t>
            </w:r>
          </w:p>
        </w:tc>
        <w:tc>
          <w:tcPr>
            <w:tcW w:w="1987" w:type="dxa"/>
          </w:tcPr>
          <w:p w14:paraId="4F8D4AB5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Biện pháp</w:t>
            </w:r>
          </w:p>
        </w:tc>
      </w:tr>
      <w:tr w:rsidR="003D4F7F" w:rsidRPr="009368EF" w14:paraId="6F2BBFAF" w14:textId="77777777">
        <w:tc>
          <w:tcPr>
            <w:tcW w:w="1987" w:type="dxa"/>
          </w:tcPr>
          <w:p w14:paraId="64D994C0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0A2C6730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647F6351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06121430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7E9D2F47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</w:tr>
      <w:tr w:rsidR="003D4F7F" w:rsidRPr="009368EF" w14:paraId="69FC938A" w14:textId="77777777">
        <w:tc>
          <w:tcPr>
            <w:tcW w:w="1987" w:type="dxa"/>
          </w:tcPr>
          <w:p w14:paraId="7C659761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606D5959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5E09A7F0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337C7EA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4A1385B0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</w:tr>
      <w:tr w:rsidR="003D4F7F" w:rsidRPr="009368EF" w14:paraId="241D17C1" w14:textId="77777777">
        <w:tc>
          <w:tcPr>
            <w:tcW w:w="1987" w:type="dxa"/>
          </w:tcPr>
          <w:p w14:paraId="19B516D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5339D354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6C6D1135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2F3A1A5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63112749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</w:tr>
      <w:tr w:rsidR="003D4F7F" w:rsidRPr="009368EF" w14:paraId="31024521" w14:textId="77777777">
        <w:tc>
          <w:tcPr>
            <w:tcW w:w="1987" w:type="dxa"/>
          </w:tcPr>
          <w:p w14:paraId="0B2500BD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2599F9ED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1F15B378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1E92C92E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003CA13D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</w:tr>
      <w:tr w:rsidR="003D4F7F" w:rsidRPr="009368EF" w14:paraId="295AE30A" w14:textId="77777777">
        <w:tc>
          <w:tcPr>
            <w:tcW w:w="1987" w:type="dxa"/>
          </w:tcPr>
          <w:p w14:paraId="3F22BDA9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32D2C6E0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5B2447FB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19EA426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1987" w:type="dxa"/>
          </w:tcPr>
          <w:p w14:paraId="4B021134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</w:tr>
    </w:tbl>
    <w:p w14:paraId="1EC4C6BC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Phân loại 5 tình huống: 1) ........  2) ........  3) ........  4) ........  5) ........</w:t>
      </w:r>
    </w:p>
    <w:p w14:paraId="7E08D470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Giải thích ngắn: ................................................................................</w:t>
      </w:r>
    </w:p>
    <w:p w14:paraId="33CACB18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6. TH2 – EICAR và Microsoft Defender</w:t>
      </w:r>
    </w:p>
    <w:p w14:paraId="05DE1BAF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Kết quả quan sát: ................................................................................</w:t>
      </w:r>
    </w:p>
    <w:p w14:paraId="34D8B263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78404113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</w:rPr>
        <w:t>[DÁN ẢNH: H4 – Protection History EICAR]</w:t>
      </w:r>
    </w:p>
    <w:p w14:paraId="540D702F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Tên ảnh đề nghị: H4_ProtectionHistory_EICAR.png</w:t>
      </w:r>
    </w:p>
    <w:p w14:paraId="2295A5B3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Chụp detection EICAR, thời gian, resource và action. Không chọn Allow on device.</w:t>
      </w:r>
    </w:p>
    <w:p w14:paraId="620289B5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1669E21D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Kết luận PASS/FAIL: ....................  Giải thích: ................................................</w:t>
      </w:r>
    </w:p>
    <w:p w14:paraId="77142196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lastRenderedPageBreak/>
        <w:t>7. TH3 – Password và nguy cơ keylogging</w:t>
      </w:r>
    </w:p>
    <w:p w14:paraId="5A597A64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Tạo lab3user; sinh đăng nhập thành công và 2 lần thất bại; thu Event 4624/4625/4648; đổi mật khẩu và kiểm chứng.</w:t>
      </w:r>
    </w:p>
    <w:p w14:paraId="35B934C2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1D29B592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</w:rPr>
        <w:t>[DÁN ẢNH: H5 – Event ID 4625]</w:t>
      </w:r>
    </w:p>
    <w:p w14:paraId="64275344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Tên ảnh đề nghị: H5_Event4625.png</w:t>
      </w:r>
    </w:p>
    <w:p w14:paraId="53B23E81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Chụp Event Viewer Security log có lab3user, Event ID 4625 và timestamp.</w:t>
      </w:r>
    </w:p>
    <w:p w14:paraId="7814BCCB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4E9BA118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Phân tích keylogging/MFA/passkey: ................................................................</w:t>
      </w:r>
    </w:p>
    <w:p w14:paraId="437FFE8B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8. TH4 – Persistence và listener cục bộ</w:t>
      </w:r>
    </w:p>
    <w:p w14:paraId="2054F8C2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Cài Sysmon; tạo artefact LAB3_* lành tính; dùng Autoruns/Sysmon/Process Explorer để tương quan bằng chứng; listener chỉ bind 127.0.0.1:8080.</w:t>
      </w:r>
    </w:p>
    <w:p w14:paraId="76D7F148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555049F2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</w:rPr>
        <w:t>[DÁN ẢNH: H6 – Sysmon Event ID 1]</w:t>
      </w:r>
    </w:p>
    <w:p w14:paraId="0431AD3F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Tên ảnh đề nghị: H6_Sysmon_Event1.png</w:t>
      </w:r>
    </w:p>
    <w:p w14:paraId="00D005AF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Chụp Sysmon Operational có Process Create.</w:t>
      </w:r>
    </w:p>
    <w:p w14:paraId="4776BC1A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311B0DC2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75EBA862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</w:rPr>
        <w:t>[DÁN ẢNH: H7 – Autoruns LAB3_Run_Demo]</w:t>
      </w:r>
    </w:p>
    <w:p w14:paraId="6CA7C0CB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Tên ảnh đề nghị: H7_Autoruns_LAB3_Run_Demo.png</w:t>
      </w:r>
    </w:p>
    <w:p w14:paraId="7A9C1C0F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Chụp tab Logon, LAB3_Run_Demo và Image Path.</w:t>
      </w:r>
    </w:p>
    <w:p w14:paraId="51ED7671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1DE5A4CB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0DEFCE20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</w:rPr>
        <w:t>[DÁN ẢNH: H8 – Process Explorer python.exe]</w:t>
      </w:r>
    </w:p>
    <w:p w14:paraId="43C354F3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lastRenderedPageBreak/>
        <w:t>Tên ảnh đề nghị: H8_ProcessExplorer_Python.png</w:t>
      </w:r>
    </w:p>
    <w:p w14:paraId="379ED860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PID phải khớp OwningProcess của listener 8080.</w:t>
      </w:r>
    </w:p>
    <w:p w14:paraId="63DFBC81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194F94B5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Kết luận vì sao port Listen chưa đủ để kết luận backdoor: ........................................</w:t>
      </w:r>
    </w:p>
    <w:p w14:paraId="1D089030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9. TH5 – HTTP và HTTPS</w:t>
      </w:r>
    </w:p>
    <w:p w14:paraId="6C905042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Capture traffic của chính VM. Không thực hiện ARP poisoning, DNS spoofing, Wi-Fi giả mạo, session hijacking hoặc chèn chứng chỉ.</w:t>
      </w:r>
    </w:p>
    <w:p w14:paraId="7763F779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5119D4C4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</w:rPr>
        <w:t>[DÁN ẢNH: H9 – HTTP plaintext]</w:t>
      </w:r>
    </w:p>
    <w:p w14:paraId="67044E20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Tên ảnh đề nghị: H9_HTTP_Plaintext.png</w:t>
      </w:r>
    </w:p>
    <w:p w14:paraId="2B36032F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Chụp HTTP GET tới 127.0.0.1:8080 và Request URI có TRAINING_ONLY.</w:t>
      </w:r>
    </w:p>
    <w:p w14:paraId="5224E895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6CFB730B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057961D0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</w:rPr>
        <w:t>[DÁN ẢNH: H10 – TLS/443]</w:t>
      </w:r>
    </w:p>
    <w:p w14:paraId="1CAA22EF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Tên ảnh đề nghị: H10_TLS_443.png</w:t>
      </w:r>
    </w:p>
    <w:p w14:paraId="460AF168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Chụp TLS traffic và mô tả metadata nhìn thấy so với payload không đọc trực tiếp.</w:t>
      </w:r>
    </w:p>
    <w:p w14:paraId="2CDC00AB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0F126A74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So sánh HTTP/HTTPS: ................................................................................</w:t>
      </w:r>
    </w:p>
    <w:p w14:paraId="508A9ECF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10. TH6 – DoS/DDoS/Mail Bombing</w:t>
      </w:r>
    </w:p>
    <w:p w14:paraId="70FB4DA7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Chỉ chạy local_load_test.py theo gói lab trên 127.0.0.1:8080; phân tích ddos_sample.csv và mailbomb_sample.csv offline.</w:t>
      </w:r>
    </w:p>
    <w:p w14:paraId="73DEF36E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4B2DB53A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</w:rPr>
        <w:t>[DÁN ẢNH: Bằng chứng tải cục bộ + log]</w:t>
      </w:r>
    </w:p>
    <w:p w14:paraId="338E4C0F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lastRenderedPageBreak/>
        <w:t>Tên ảnh đề nghị: H10_Load_and_Log_Analysis.png</w:t>
      </w:r>
    </w:p>
    <w:p w14:paraId="7508BB0E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Chụp output local_load_test, thống kê DDoS/mail log; phải thấy target 127.0.0.1:8080.</w:t>
      </w:r>
    </w:p>
    <w:p w14:paraId="6AFCFF98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06E65FA3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Phân biệt DoS/DDoS và chỉ số mail bất thường: ................................................</w:t>
      </w:r>
    </w:p>
    <w:p w14:paraId="4EEF959A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11. TH7 – Social Engineering/Phishing</w:t>
      </w:r>
    </w:p>
    <w:p w14:paraId="584B2749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5 chỉ dấu phishing: 1) ........ 2) ........ 3) ........ 4) ........ 5) ........</w:t>
      </w:r>
    </w:p>
    <w:p w14:paraId="562EFC67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Bảng phân loại 6 case: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0"/>
        <w:gridCol w:w="2482"/>
        <w:gridCol w:w="2482"/>
        <w:gridCol w:w="2482"/>
      </w:tblGrid>
      <w:tr w:rsidR="003D4F7F" w:rsidRPr="009368EF" w14:paraId="59193C75" w14:textId="77777777">
        <w:tc>
          <w:tcPr>
            <w:tcW w:w="2484" w:type="dxa"/>
          </w:tcPr>
          <w:p w14:paraId="6395CFEF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CaseID</w:t>
            </w:r>
          </w:p>
        </w:tc>
        <w:tc>
          <w:tcPr>
            <w:tcW w:w="2484" w:type="dxa"/>
          </w:tcPr>
          <w:p w14:paraId="0556FFD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Loại tấn công</w:t>
            </w:r>
          </w:p>
        </w:tc>
        <w:tc>
          <w:tcPr>
            <w:tcW w:w="2484" w:type="dxa"/>
          </w:tcPr>
          <w:p w14:paraId="75A15974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Dấu hiệu</w:t>
            </w:r>
          </w:p>
        </w:tc>
        <w:tc>
          <w:tcPr>
            <w:tcW w:w="2484" w:type="dxa"/>
          </w:tcPr>
          <w:p w14:paraId="49F1B77E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Biện pháp</w:t>
            </w:r>
          </w:p>
        </w:tc>
      </w:tr>
      <w:tr w:rsidR="003D4F7F" w:rsidRPr="009368EF" w14:paraId="68AD330D" w14:textId="77777777">
        <w:tc>
          <w:tcPr>
            <w:tcW w:w="2484" w:type="dxa"/>
          </w:tcPr>
          <w:p w14:paraId="38312C9F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84" w:type="dxa"/>
          </w:tcPr>
          <w:p w14:paraId="51899A9D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26FD647C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6204AEA7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</w:tr>
      <w:tr w:rsidR="003D4F7F" w:rsidRPr="009368EF" w14:paraId="70AED6B5" w14:textId="77777777">
        <w:tc>
          <w:tcPr>
            <w:tcW w:w="2484" w:type="dxa"/>
          </w:tcPr>
          <w:p w14:paraId="578C79A0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84" w:type="dxa"/>
          </w:tcPr>
          <w:p w14:paraId="4322CB49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28DD9965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5852846B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</w:tr>
      <w:tr w:rsidR="003D4F7F" w:rsidRPr="009368EF" w14:paraId="2F796DCB" w14:textId="77777777">
        <w:tc>
          <w:tcPr>
            <w:tcW w:w="2484" w:type="dxa"/>
          </w:tcPr>
          <w:p w14:paraId="7E6FD5C9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84" w:type="dxa"/>
          </w:tcPr>
          <w:p w14:paraId="23697FED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215D5CF9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15C486F0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</w:tr>
      <w:tr w:rsidR="003D4F7F" w:rsidRPr="009368EF" w14:paraId="1C019602" w14:textId="77777777">
        <w:tc>
          <w:tcPr>
            <w:tcW w:w="2484" w:type="dxa"/>
          </w:tcPr>
          <w:p w14:paraId="6075DEF5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84" w:type="dxa"/>
          </w:tcPr>
          <w:p w14:paraId="24F75185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3EFF201A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5C7F558B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</w:tr>
      <w:tr w:rsidR="003D4F7F" w:rsidRPr="009368EF" w14:paraId="5E14F23D" w14:textId="77777777">
        <w:tc>
          <w:tcPr>
            <w:tcW w:w="2484" w:type="dxa"/>
          </w:tcPr>
          <w:p w14:paraId="03E47C68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84" w:type="dxa"/>
          </w:tcPr>
          <w:p w14:paraId="6F8565AA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6B9A1A53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11F0CDD4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</w:tr>
      <w:tr w:rsidR="003D4F7F" w:rsidRPr="009368EF" w14:paraId="4DBAABB8" w14:textId="77777777">
        <w:tc>
          <w:tcPr>
            <w:tcW w:w="2484" w:type="dxa"/>
          </w:tcPr>
          <w:p w14:paraId="649DFF2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84" w:type="dxa"/>
          </w:tcPr>
          <w:p w14:paraId="1C5251B6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1D158517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  <w:tc>
          <w:tcPr>
            <w:tcW w:w="2484" w:type="dxa"/>
          </w:tcPr>
          <w:p w14:paraId="5D9F9241" w14:textId="77777777" w:rsidR="003D4F7F" w:rsidRPr="009368E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68EF">
              <w:rPr>
                <w:rFonts w:ascii="Times New Roman" w:hAnsi="Times New Roman" w:cs="Times New Roman"/>
              </w:rPr>
              <w:t>................................</w:t>
            </w:r>
          </w:p>
        </w:tc>
      </w:tr>
    </w:tbl>
    <w:p w14:paraId="0D5A7F19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63CA9FF9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</w:rPr>
        <w:t>[DÁN ẢNH: Phishing offline]</w:t>
      </w:r>
    </w:p>
    <w:p w14:paraId="6F67EEA4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Tên ảnh đề nghị: H10_Phishing_Offline.png</w:t>
      </w:r>
    </w:p>
    <w:p w14:paraId="013B0BF5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Chụp phishing_email.txt và PowerShell hiển thị social_engineering_cases.csv; không chứa dữ liệu thật.</w:t>
      </w:r>
    </w:p>
    <w:p w14:paraId="51466B94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</w:p>
    <w:p w14:paraId="1599E1BD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12. Cleanup – Recover – Verify</w:t>
      </w:r>
    </w:p>
    <w:p w14:paraId="4B75CDDA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Sau khi thu đủ bằng chứng: xóa LAB3_Run_Demo, Scheduled Task, dừng listener 8080, xóa lab3user, kiểm tra Defender vẫn bật, so sánh Autoruns và tính SHA-256 Evidence.</w:t>
      </w:r>
    </w:p>
    <w:p w14:paraId="0166F4E6" w14:textId="77777777" w:rsidR="003D4F7F" w:rsidRPr="009368EF" w:rsidRDefault="003D4F7F">
      <w:pPr>
        <w:rPr>
          <w:rFonts w:ascii="Times New Roman" w:hAnsi="Times New Roman" w:cs="Times New Roman"/>
        </w:rPr>
      </w:pPr>
    </w:p>
    <w:p w14:paraId="65CDC0B8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  <w:b/>
        </w:rPr>
        <w:t>[DÁN ẢNH: H11 – Recovery Verification]</w:t>
      </w:r>
    </w:p>
    <w:p w14:paraId="21673048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Tên ảnh đề nghị: H11_Recovery_Verification.png</w:t>
      </w:r>
    </w:p>
    <w:p w14:paraId="0EB40C81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Chứng minh không còn LAB3_Run_Demo/LAB3_Persistence_Demo/listener 8080 và Defender vẫn bật.</w:t>
      </w:r>
    </w:p>
    <w:p w14:paraId="2C507C3E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br/>
      </w:r>
      <w:r w:rsidRPr="009368EF">
        <w:rPr>
          <w:rFonts w:ascii="Times New Roman" w:hAnsi="Times New Roman" w:cs="Times New Roman"/>
        </w:rPr>
        <w:lastRenderedPageBreak/>
        <w:br/>
      </w:r>
    </w:p>
    <w:p w14:paraId="26BB2606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13. Trả lời câu hỏi cuối bài</w:t>
      </w:r>
    </w:p>
    <w:p w14:paraId="74AE834D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1. ................................................................................................</w:t>
      </w:r>
    </w:p>
    <w:p w14:paraId="65F019FB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47219982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2. ................................................................................................</w:t>
      </w:r>
    </w:p>
    <w:p w14:paraId="6F0AFC92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13885FE8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3. ................................................................................................</w:t>
      </w:r>
    </w:p>
    <w:p w14:paraId="71D40C4A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6EE857E2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4. ................................................................................................</w:t>
      </w:r>
    </w:p>
    <w:p w14:paraId="6280739C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74E000E9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5. ................................................................................................</w:t>
      </w:r>
    </w:p>
    <w:p w14:paraId="508FD14C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385D24C1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6. ................................................................................................</w:t>
      </w:r>
    </w:p>
    <w:p w14:paraId="6857D947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0D37587B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7. ................................................................................................</w:t>
      </w:r>
    </w:p>
    <w:p w14:paraId="1F4A1870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78984B8A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8. ................................................................................................</w:t>
      </w:r>
    </w:p>
    <w:p w14:paraId="0596D895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06FF91E4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9. ................................................................................................</w:t>
      </w:r>
    </w:p>
    <w:p w14:paraId="158C8F6E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4C6719E5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10. ................................................................................................</w:t>
      </w:r>
    </w:p>
    <w:p w14:paraId="2A59431B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lastRenderedPageBreak/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3D701F47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11. ................................................................................................</w:t>
      </w:r>
    </w:p>
    <w:p w14:paraId="116CB0AD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11C29413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12. ................................................................................................</w:t>
      </w:r>
    </w:p>
    <w:p w14:paraId="70B74B5B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42D2D393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13. ................................................................................................</w:t>
      </w:r>
    </w:p>
    <w:p w14:paraId="2D0B8F70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2F8A77C8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14. ................................................................................................</w:t>
      </w:r>
    </w:p>
    <w:p w14:paraId="6E22010E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298F6847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15. ................................................................................................</w:t>
      </w:r>
    </w:p>
    <w:p w14:paraId="7DA03EBC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0793B56D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16. ................................................................................................</w:t>
      </w:r>
    </w:p>
    <w:p w14:paraId="48A3C547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4DD414DA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17. ................................................................................................</w:t>
      </w:r>
    </w:p>
    <w:p w14:paraId="5C30C3CA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55D3F8FE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18. ................................................................................................</w:t>
      </w:r>
    </w:p>
    <w:p w14:paraId="40041598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77BD4294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19. ................................................................................................</w:t>
      </w:r>
    </w:p>
    <w:p w14:paraId="32B02A38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2B5062F6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Câu 20. ................................................................................................</w:t>
      </w:r>
    </w:p>
    <w:p w14:paraId="45F14F2F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Trả lời: ........................................................................................................</w:t>
      </w:r>
      <w:r w:rsidRPr="009368EF">
        <w:rPr>
          <w:rFonts w:ascii="Times New Roman" w:hAnsi="Times New Roman" w:cs="Times New Roman"/>
        </w:rPr>
        <w:br/>
        <w:t>....................................................................................................................</w:t>
      </w:r>
    </w:p>
    <w:p w14:paraId="5577936B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lastRenderedPageBreak/>
        <w:t>14. Kết luận</w:t>
      </w:r>
    </w:p>
    <w:p w14:paraId="675F4570" w14:textId="77777777" w:rsidR="003D4F7F" w:rsidRPr="009368EF" w:rsidRDefault="00000000">
      <w:pPr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Tóm tắt những dấu vết đã quan sát, các tình huống PASS/FAIL, biện pháp phòng chống và điều học được từ bài lab.</w:t>
      </w:r>
    </w:p>
    <w:p w14:paraId="4CF7C429" w14:textId="77777777" w:rsidR="003D4F7F" w:rsidRPr="009368E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368EF">
        <w:rPr>
          <w:rFonts w:ascii="Times New Roman" w:hAnsi="Times New Roman" w:cs="Times New Roman"/>
          <w:color w:val="auto"/>
        </w:rPr>
        <w:t>15. Checklist nộp bài</w:t>
      </w:r>
    </w:p>
    <w:p w14:paraId="582D3701" w14:textId="77777777" w:rsidR="003D4F7F" w:rsidRPr="009368EF" w:rsidRDefault="00000000">
      <w:pPr>
        <w:pStyle w:val="ListBullet"/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Báo cáo .docx đúng tên theo yêu cầu lớp.</w:t>
      </w:r>
    </w:p>
    <w:p w14:paraId="59A40099" w14:textId="77777777" w:rsidR="003D4F7F" w:rsidRPr="009368EF" w:rsidRDefault="00000000">
      <w:pPr>
        <w:pStyle w:val="ListBullet"/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README.md.</w:t>
      </w:r>
    </w:p>
    <w:p w14:paraId="03B7C241" w14:textId="77777777" w:rsidR="003D4F7F" w:rsidRPr="009368EF" w:rsidRDefault="00000000">
      <w:pPr>
        <w:pStyle w:val="ListBullet"/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Các output/log đã làm sạch.</w:t>
      </w:r>
    </w:p>
    <w:p w14:paraId="3BA3F4D5" w14:textId="77777777" w:rsidR="003D4F7F" w:rsidRPr="009368EF" w:rsidRDefault="00000000">
      <w:pPr>
        <w:pStyle w:val="ListBullet"/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evidence_sha256.csv.</w:t>
      </w:r>
    </w:p>
    <w:p w14:paraId="1BF45238" w14:textId="77777777" w:rsidR="003D4F7F" w:rsidRPr="009368EF" w:rsidRDefault="00000000">
      <w:pPr>
        <w:pStyle w:val="ListBullet"/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Ảnh chụp trực tiếp từ VM/PC, timestamp phù hợp.</w:t>
      </w:r>
    </w:p>
    <w:p w14:paraId="0702E2B9" w14:textId="77777777" w:rsidR="003D4F7F" w:rsidRPr="009368EF" w:rsidRDefault="00000000">
      <w:pPr>
        <w:pStyle w:val="ListBullet"/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Không có mật khẩu/token/cookie/email thật/installer/executable trong repo.</w:t>
      </w:r>
    </w:p>
    <w:p w14:paraId="14C08569" w14:textId="77777777" w:rsidR="003D4F7F" w:rsidRPr="009368EF" w:rsidRDefault="00000000">
      <w:pPr>
        <w:pStyle w:val="ListBullet"/>
        <w:rPr>
          <w:rFonts w:ascii="Times New Roman" w:hAnsi="Times New Roman" w:cs="Times New Roman"/>
        </w:rPr>
      </w:pPr>
      <w:r w:rsidRPr="009368EF">
        <w:rPr>
          <w:rFonts w:ascii="Times New Roman" w:hAnsi="Times New Roman" w:cs="Times New Roman"/>
        </w:rPr>
        <w:t>Push thư mục LAB3 lên repository LAB_AT_BMHTTT và kiểm tra repo truy cập được.</w:t>
      </w:r>
    </w:p>
    <w:sectPr w:rsidR="003D4F7F" w:rsidRPr="009368EF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87138" w14:textId="77777777" w:rsidR="00A7647A" w:rsidRDefault="00A7647A">
      <w:pPr>
        <w:spacing w:line="240" w:lineRule="auto"/>
      </w:pPr>
      <w:r>
        <w:separator/>
      </w:r>
    </w:p>
  </w:endnote>
  <w:endnote w:type="continuationSeparator" w:id="0">
    <w:p w14:paraId="60862B6F" w14:textId="77777777" w:rsidR="00A7647A" w:rsidRDefault="00A764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DE944" w14:textId="77777777" w:rsidR="00A7647A" w:rsidRDefault="00A7647A">
      <w:pPr>
        <w:spacing w:after="0"/>
      </w:pPr>
      <w:r>
        <w:separator/>
      </w:r>
    </w:p>
  </w:footnote>
  <w:footnote w:type="continuationSeparator" w:id="0">
    <w:p w14:paraId="673CDBFF" w14:textId="77777777" w:rsidR="00A7647A" w:rsidRDefault="00A764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44748293">
    <w:abstractNumId w:val="5"/>
  </w:num>
  <w:num w:numId="2" w16cid:durableId="1847355290">
    <w:abstractNumId w:val="3"/>
  </w:num>
  <w:num w:numId="3" w16cid:durableId="1230074572">
    <w:abstractNumId w:val="2"/>
  </w:num>
  <w:num w:numId="4" w16cid:durableId="1878005371">
    <w:abstractNumId w:val="4"/>
  </w:num>
  <w:num w:numId="5" w16cid:durableId="1816532526">
    <w:abstractNumId w:val="1"/>
  </w:num>
  <w:num w:numId="6" w16cid:durableId="180552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CB6"/>
    <w:rsid w:val="0015074B"/>
    <w:rsid w:val="001D69E7"/>
    <w:rsid w:val="0029639D"/>
    <w:rsid w:val="00326F90"/>
    <w:rsid w:val="003D4F7F"/>
    <w:rsid w:val="004C3E4B"/>
    <w:rsid w:val="00604127"/>
    <w:rsid w:val="009368EF"/>
    <w:rsid w:val="00A67C82"/>
    <w:rsid w:val="00A7647A"/>
    <w:rsid w:val="00AA1D8D"/>
    <w:rsid w:val="00B02636"/>
    <w:rsid w:val="00B47730"/>
    <w:rsid w:val="00CB0664"/>
    <w:rsid w:val="00EE5ADA"/>
    <w:rsid w:val="00FC693F"/>
    <w:rsid w:val="1CD1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D3109"/>
  <w14:defaultImageDpi w14:val="300"/>
  <w15:docId w15:val="{D5217AE6-C1B6-4B57-9461-C98E8C534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2072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Huyền Trần Thị Ngọc</cp:lastModifiedBy>
  <cp:revision>2</cp:revision>
  <dcterms:created xsi:type="dcterms:W3CDTF">2026-09-22T07:56:00Z</dcterms:created>
  <dcterms:modified xsi:type="dcterms:W3CDTF">2026-09-22T07:56:00Z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eyJoZGlkIjoiZWQ3MjNmZWRjYTkxN2VjOWJjNDM2MDJiZjllMGYxMmUifQ==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480AA897AFCC4F0B845C01024336FB28_12</vt:lpwstr>
  </property>
</Properties>
</file>