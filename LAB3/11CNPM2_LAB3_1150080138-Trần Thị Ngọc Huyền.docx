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03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tên: Trần Thị Ngọc Huyền</w:t>
      </w:r>
    </w:p>
    <w:p w14:paraId="3FE35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MSSV:1150080138</w:t>
      </w:r>
    </w:p>
    <w:p w14:paraId="0F0C2F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Lớp: 11CNPM2</w:t>
      </w:r>
    </w:p>
    <w:p w14:paraId="618F4C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 Youtube:</w:t>
      </w:r>
      <w:r>
        <w:rPr>
          <w:rFonts w:hint="default" w:ascii="Times New Roman" w:hAnsi="Times New Roman" w:cs="Times New Roman"/>
          <w:sz w:val="28"/>
          <w:szCs w:val="28"/>
        </w:rPr>
        <w:t>https://youtu.be/7yZSjdW9yok</w:t>
      </w:r>
      <w:bookmarkStart w:id="0" w:name="_GoBack"/>
      <w:bookmarkEnd w:id="0"/>
    </w:p>
    <w:p w14:paraId="517126D5">
      <w:pPr>
        <w:jc w:val="both"/>
        <w:rPr>
          <w:rFonts w:ascii="Times New Roman" w:hAnsi="Times New Roman" w:cs="Times New Roman"/>
          <w:b/>
          <w:sz w:val="32"/>
        </w:rPr>
      </w:pPr>
    </w:p>
    <w:p w14:paraId="7CEBA92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t>BÁO CÁO THỰC HÀNH AN TOÀN HỆ THỐNG THÔNG TIN</w:t>
      </w:r>
    </w:p>
    <w:p w14:paraId="77C5D71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LAB 3 – NHẬN DIỆN VÀ ỨNG PHÓ CÁC MỐI ĐE DỌA ĐẾN AN TOÀN THÔNG TIN</w:t>
      </w:r>
    </w:p>
    <w:p w14:paraId="01C42B66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Máy ảo:</w:t>
      </w:r>
      <w:r>
        <w:rPr>
          <w:rFonts w:ascii="Times New Roman" w:hAnsi="Times New Roman" w:cs="Times New Roman"/>
          <w:lang w:val="vi-VN"/>
        </w:rPr>
        <w:t xml:space="preserve"> VMware Workstation 17.6.4 </w:t>
      </w:r>
    </w:p>
    <w:p w14:paraId="5DC18D98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Hệ điều hành:</w:t>
      </w:r>
      <w:r>
        <w:rPr>
          <w:rFonts w:ascii="Times New Roman" w:hAnsi="Times New Roman" w:cs="Times New Roman"/>
          <w:lang w:val="vi-VN"/>
        </w:rPr>
        <w:t xml:space="preserve"> Windows 11 64-bit </w:t>
      </w:r>
    </w:p>
    <w:p w14:paraId="6561DA22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Cấu hình mạng:</w:t>
      </w:r>
      <w:r>
        <w:rPr>
          <w:rFonts w:ascii="Times New Roman" w:hAnsi="Times New Roman" w:cs="Times New Roman"/>
          <w:lang w:val="vi-VN"/>
        </w:rPr>
        <w:t xml:space="preserve"> Host-only </w:t>
      </w:r>
    </w:p>
    <w:p w14:paraId="75FA39FE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CPU máy ảo:</w:t>
      </w:r>
      <w:r>
        <w:rPr>
          <w:rFonts w:ascii="Times New Roman" w:hAnsi="Times New Roman" w:cs="Times New Roman"/>
          <w:lang w:val="vi-VN"/>
        </w:rPr>
        <w:t xml:space="preserve"> 2 vCPU </w:t>
      </w:r>
    </w:p>
    <w:p w14:paraId="1B8FB7D7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RAM máy ảo:</w:t>
      </w:r>
      <w:r>
        <w:rPr>
          <w:rFonts w:ascii="Times New Roman" w:hAnsi="Times New Roman" w:cs="Times New Roman"/>
          <w:lang w:val="vi-VN"/>
        </w:rPr>
        <w:t xml:space="preserve"> 6 GB </w:t>
      </w:r>
    </w:p>
    <w:p w14:paraId="738C829A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Ổ đĩa máy ảo:</w:t>
      </w:r>
      <w:r>
        <w:rPr>
          <w:rFonts w:ascii="Times New Roman" w:hAnsi="Times New Roman" w:cs="Times New Roman"/>
          <w:lang w:val="vi-VN"/>
        </w:rPr>
        <w:t xml:space="preserve"> 64 GB </w:t>
      </w:r>
    </w:p>
    <w:p w14:paraId="707B436E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Microsoft Defender Antivirus:</w:t>
      </w:r>
      <w:r>
        <w:rPr>
          <w:rFonts w:ascii="Times New Roman" w:hAnsi="Times New Roman" w:cs="Times New Roman"/>
          <w:lang w:val="vi-VN"/>
        </w:rPr>
        <w:t xml:space="preserve"> Bật Real-time Protection và Tamper Protection </w:t>
      </w:r>
    </w:p>
    <w:p w14:paraId="43D6CBF8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Windows Defender Firewall:</w:t>
      </w:r>
      <w:r>
        <w:rPr>
          <w:rFonts w:ascii="Times New Roman" w:hAnsi="Times New Roman" w:cs="Times New Roman"/>
          <w:lang w:val="vi-VN"/>
        </w:rPr>
        <w:t xml:space="preserve"> Enabled </w:t>
      </w:r>
    </w:p>
    <w:p w14:paraId="225BD06C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Python:</w:t>
      </w:r>
      <w:r>
        <w:rPr>
          <w:rFonts w:ascii="Times New Roman" w:hAnsi="Times New Roman" w:cs="Times New Roman"/>
          <w:lang w:val="vi-VN"/>
        </w:rPr>
        <w:t xml:space="preserve"> Python 3.x 64-bit </w:t>
      </w:r>
    </w:p>
    <w:p w14:paraId="37578538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Wireshark:</w:t>
      </w:r>
      <w:r>
        <w:rPr>
          <w:rFonts w:ascii="Times New Roman" w:hAnsi="Times New Roman" w:cs="Times New Roman"/>
          <w:lang w:val="vi-VN"/>
        </w:rPr>
        <w:t xml:space="preserve"> Wireshark 4.6.8 + Npcap </w:t>
      </w:r>
    </w:p>
    <w:p w14:paraId="339E81D9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Sysmon:</w:t>
      </w:r>
      <w:r>
        <w:rPr>
          <w:rFonts w:ascii="Times New Roman" w:hAnsi="Times New Roman" w:cs="Times New Roman"/>
          <w:lang w:val="vi-VN"/>
        </w:rPr>
        <w:t xml:space="preserve"> Microsoft Sysinternals Sysmon </w:t>
      </w:r>
    </w:p>
    <w:p w14:paraId="62E826C4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Autoruns:</w:t>
      </w:r>
      <w:r>
        <w:rPr>
          <w:rFonts w:ascii="Times New Roman" w:hAnsi="Times New Roman" w:cs="Times New Roman"/>
          <w:lang w:val="vi-VN"/>
        </w:rPr>
        <w:t xml:space="preserve"> Microsoft Sysinternals Autoruns </w:t>
      </w:r>
    </w:p>
    <w:p w14:paraId="7F240B3C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Process Explorer:</w:t>
      </w:r>
      <w:r>
        <w:rPr>
          <w:rFonts w:ascii="Times New Roman" w:hAnsi="Times New Roman" w:cs="Times New Roman"/>
          <w:lang w:val="vi-VN"/>
        </w:rPr>
        <w:t xml:space="preserve"> Microsoft Sysinternals Process Explorer </w:t>
      </w:r>
    </w:p>
    <w:p w14:paraId="24CFFB6D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Thư mục thực hành:</w:t>
      </w:r>
      <w:r>
        <w:rPr>
          <w:rFonts w:ascii="Times New Roman" w:hAnsi="Times New Roman" w:cs="Times New Roman"/>
          <w:lang w:val="vi-VN"/>
        </w:rPr>
        <w:t xml:space="preserve"> C:\LAB3 </w:t>
      </w:r>
    </w:p>
    <w:p w14:paraId="59ED5D89">
      <w:pPr>
        <w:pStyle w:val="143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Gói dữ liệu thực hành:</w:t>
      </w:r>
      <w:r>
        <w:rPr>
          <w:rFonts w:ascii="Times New Roman" w:hAnsi="Times New Roman" w:cs="Times New Roman"/>
          <w:lang w:val="vi-VN"/>
        </w:rPr>
        <w:t xml:space="preserve"> LAB3_Threats_Assets </w:t>
      </w:r>
    </w:p>
    <w:p w14:paraId="7BDAADE1">
      <w:pPr>
        <w:pStyle w:val="143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vi-VN"/>
        </w:rPr>
        <w:t>Phạm vi mạng thử nghiệm:</w:t>
      </w:r>
      <w:r>
        <w:rPr>
          <w:rFonts w:ascii="Times New Roman" w:hAnsi="Times New Roman" w:cs="Times New Roman"/>
          <w:lang w:val="vi-VN"/>
        </w:rPr>
        <w:t xml:space="preserve"> VM cô lập; các thử nghiệm local chỉ sử dụng 127.0.0.1:8080.</w:t>
      </w:r>
    </w:p>
    <w:p w14:paraId="0F4D870E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 Mục tiêu</w:t>
      </w:r>
    </w:p>
    <w:p w14:paraId="2C42D0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biệt Vulnerability, Threat, Risk và Attack; nhận diện các nhóm mối đe dọa; thu thập bằng chứng bằng Microsoft Defender, Event Log, Sysmon, Autoruns, Process Explorer và Wireshark; thực hiện quy trình Baseline → Observe → Detect → Contain → Recover → Verify.</w:t>
      </w:r>
    </w:p>
    <w:p w14:paraId="1A408D67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 Môi trường thực hành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B12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97D67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Thành phần</w:t>
            </w:r>
          </w:p>
        </w:tc>
        <w:tc>
          <w:tcPr>
            <w:tcW w:w="3312" w:type="dxa"/>
          </w:tcPr>
          <w:p w14:paraId="1AF5DD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Phiên bản/cấu hình thực tế</w:t>
            </w:r>
          </w:p>
        </w:tc>
        <w:tc>
          <w:tcPr>
            <w:tcW w:w="3312" w:type="dxa"/>
          </w:tcPr>
          <w:p w14:paraId="655077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chú</w:t>
            </w:r>
          </w:p>
        </w:tc>
      </w:tr>
      <w:tr w14:paraId="0782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38706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VMware Workstation</w:t>
            </w:r>
          </w:p>
        </w:tc>
        <w:tc>
          <w:tcPr>
            <w:tcW w:w="3312" w:type="dxa"/>
          </w:tcPr>
          <w:p w14:paraId="4E1073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682FA9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Network: Host-only</w:t>
            </w:r>
          </w:p>
        </w:tc>
      </w:tr>
      <w:tr w14:paraId="4730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0EA04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 11 VM</w:t>
            </w:r>
          </w:p>
        </w:tc>
        <w:tc>
          <w:tcPr>
            <w:tcW w:w="3312" w:type="dxa"/>
          </w:tcPr>
          <w:p w14:paraId="1CB42C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4723E5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build bằng winver</w:t>
            </w:r>
          </w:p>
        </w:tc>
      </w:tr>
      <w:tr w14:paraId="32A2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F79E8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Defender</w:t>
            </w:r>
          </w:p>
        </w:tc>
        <w:tc>
          <w:tcPr>
            <w:tcW w:w="3312" w:type="dxa"/>
          </w:tcPr>
          <w:p w14:paraId="22D55C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Tích hợp Windows 11</w:t>
            </w:r>
          </w:p>
        </w:tc>
        <w:tc>
          <w:tcPr>
            <w:tcW w:w="3312" w:type="dxa"/>
          </w:tcPr>
          <w:p w14:paraId="6E4D9D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Giữ Real-time/Tamper Protection bật</w:t>
            </w:r>
          </w:p>
        </w:tc>
      </w:tr>
      <w:tr w14:paraId="309A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0AA63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3312" w:type="dxa"/>
          </w:tcPr>
          <w:p w14:paraId="43B7C6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7C56FF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 server localhost</w:t>
            </w:r>
          </w:p>
        </w:tc>
      </w:tr>
      <w:tr w14:paraId="3C6B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D7E47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Wireshark + Npcap</w:t>
            </w:r>
          </w:p>
        </w:tc>
        <w:tc>
          <w:tcPr>
            <w:tcW w:w="3312" w:type="dxa"/>
          </w:tcPr>
          <w:p w14:paraId="308E48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5D8E6F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Loopback/NIC VM</w:t>
            </w:r>
          </w:p>
        </w:tc>
      </w:tr>
      <w:tr w14:paraId="4919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13855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Sysmon</w:t>
            </w:r>
          </w:p>
        </w:tc>
        <w:tc>
          <w:tcPr>
            <w:tcW w:w="3312" w:type="dxa"/>
          </w:tcPr>
          <w:p w14:paraId="6932D4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5E0A38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Sysinternals</w:t>
            </w:r>
          </w:p>
        </w:tc>
      </w:tr>
      <w:tr w14:paraId="205C0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F8E1C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Autoruns</w:t>
            </w:r>
          </w:p>
        </w:tc>
        <w:tc>
          <w:tcPr>
            <w:tcW w:w="3312" w:type="dxa"/>
          </w:tcPr>
          <w:p w14:paraId="09DE09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2618CC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Sysinternals</w:t>
            </w:r>
          </w:p>
        </w:tc>
      </w:tr>
      <w:tr w14:paraId="1FB4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6A1DF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Explorer</w:t>
            </w:r>
          </w:p>
        </w:tc>
        <w:tc>
          <w:tcPr>
            <w:tcW w:w="3312" w:type="dxa"/>
          </w:tcPr>
          <w:p w14:paraId="0AF81C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6B57B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Sysinternals</w:t>
            </w:r>
          </w:p>
        </w:tc>
      </w:tr>
    </w:tbl>
    <w:p w14:paraId="5C81DD3C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 Chuẩn bị môi trường</w:t>
      </w:r>
    </w:p>
    <w:p w14:paraId="7D113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VM Windows, cấu hình Host-only, tạo thư mục C:\LAB3, kiểm tra gói LAB3_Threats_Assets.zip, cài/kiểm tra Python, Wireshark và bộ Sysinternals.</w:t>
      </w:r>
    </w:p>
    <w:p w14:paraId="191A50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309360" cy="6022975"/>
            <wp:effectExtent l="0" t="0" r="0" b="0"/>
            <wp:docPr id="10289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015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4EA3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H1_VM_WindowsVersion.png</w:t>
      </w:r>
    </w:p>
    <w:p w14:paraId="3513F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3939540" cy="3596640"/>
            <wp:effectExtent l="0" t="0" r="3810" b="3810"/>
            <wp:docPr id="5237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768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6149340" cy="4853940"/>
            <wp:effectExtent l="0" t="0" r="3810" b="3810"/>
            <wp:docPr id="4075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7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309360" cy="4988560"/>
            <wp:effectExtent l="0" t="0" r="0" b="2540"/>
            <wp:docPr id="9093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6971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F683">
      <w:pPr>
        <w:rPr>
          <w:rFonts w:ascii="Times New Roman" w:hAnsi="Times New Roman" w:cs="Times New Roman"/>
        </w:rPr>
      </w:pPr>
    </w:p>
    <w:p w14:paraId="2F772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309360" cy="4564380"/>
            <wp:effectExtent l="0" t="0" r="0" b="7620"/>
            <wp:docPr id="5255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872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1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H2_ToolVersions</w:t>
      </w:r>
    </w:p>
    <w:p w14:paraId="523F68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659549D3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 Baseline</w:t>
      </w:r>
    </w:p>
    <w:p w14:paraId="2B3E2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Ghi lại trạng thái hệ điều hành, Defender, Firewall, network và process trước khi tạo các tình huống.</w:t>
      </w:r>
    </w:p>
    <w:p w14:paraId="09851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309360" cy="4259580"/>
            <wp:effectExtent l="0" t="0" r="0" b="7620"/>
            <wp:docPr id="6109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1637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A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H3 – Defender + Firewall baseline</w:t>
      </w:r>
    </w:p>
    <w:p w14:paraId="42E40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41B8F2C3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5. TH1 – Asset, Vulnerability, Threat, Risk</w:t>
      </w:r>
    </w:p>
    <w:p w14:paraId="33CACB18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6. TH2 – EICAR và Microsoft Defender</w:t>
      </w:r>
    </w:p>
    <w:p w14:paraId="34D8B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309360" cy="5011420"/>
            <wp:effectExtent l="0" t="0" r="0" b="0"/>
            <wp:docPr id="3453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557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41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DÁN ẢNH: H4 – Protection History EICAR</w:t>
      </w:r>
    </w:p>
    <w:p w14:paraId="2295A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p w14:paraId="62028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77142196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7. TH3 – Password và nguy cơ keylogging</w:t>
      </w:r>
    </w:p>
    <w:p w14:paraId="5A597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lab3user; sinh đăng nhập thành công và 2 lần thất bại; thu Event 4624/4625/4648; đổi mật khẩu và kiểm chứng.</w:t>
      </w:r>
    </w:p>
    <w:p w14:paraId="35B934C2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6309360" cy="2739390"/>
            <wp:effectExtent l="0" t="0" r="0" b="3810"/>
            <wp:docPr id="163625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55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5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DÁN ẢNH: H5 – Event ID 4625</w:t>
      </w:r>
    </w:p>
    <w:p w14:paraId="437FFE8B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8. TH4 – Persistence và listener cục bộ</w:t>
      </w:r>
    </w:p>
    <w:p w14:paraId="2054F8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Sysmon; tạo artefact LAB3_* lành tính; dùng Autoruns/Sysmon/Process Explorer để tương quan bằng chứng; listener chỉ bind 127.0.0.1:8080.</w:t>
      </w:r>
    </w:p>
    <w:p w14:paraId="76D7F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32120" cy="3924300"/>
            <wp:effectExtent l="0" t="0" r="0" b="0"/>
            <wp:docPr id="121830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512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AD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H6_Sysmon_Event1.png</w:t>
      </w:r>
    </w:p>
    <w:p w14:paraId="4776BC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6309360" cy="3426460"/>
            <wp:effectExtent l="0" t="0" r="0" b="2540"/>
            <wp:docPr id="19419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151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0DC2">
      <w:pPr>
        <w:rPr>
          <w:rFonts w:ascii="Times New Roman" w:hAnsi="Times New Roman" w:cs="Times New Roman"/>
        </w:rPr>
      </w:pPr>
    </w:p>
    <w:p w14:paraId="1DE5A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H7_Autoruns_LAB3_Run_Demo</w:t>
      </w:r>
    </w:p>
    <w:p w14:paraId="513C2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65320" cy="4853940"/>
            <wp:effectExtent l="0" t="0" r="0" b="3810"/>
            <wp:docPr id="19617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6127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: H8_ProcessExplorer_Python.png</w:t>
      </w:r>
    </w:p>
    <w:p w14:paraId="63DFB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1D089030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9. TH5 – HTTP và HTTPS</w:t>
      </w:r>
    </w:p>
    <w:p w14:paraId="6C905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Capture traffic của chính VM. Không thực hiện ARP poisoning, DNS spoofing, Wi-Fi giả mạo, session hijacking hoặc chèn chứng chỉ.</w:t>
      </w:r>
    </w:p>
    <w:p w14:paraId="7763F7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309360" cy="4074795"/>
            <wp:effectExtent l="0" t="0" r="0" b="1905"/>
            <wp:docPr id="18250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52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4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H9_HTTP_Plaintext.</w:t>
      </w:r>
    </w:p>
    <w:p w14:paraId="5224E8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6309360" cy="4410710"/>
            <wp:effectExtent l="0" t="0" r="0" b="8890"/>
            <wp:docPr id="19570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942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22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H10_TLS_443.png</w:t>
      </w:r>
    </w:p>
    <w:p w14:paraId="508A9ECF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10. TH6 – DoS/DDoS/Mail Bombing</w:t>
      </w:r>
    </w:p>
    <w:p w14:paraId="70FB4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Chỉ chạy local_load_test.py theo gói lab trên 127.0.0.1:8080; phân tích ddos_sample.csv và mailbomb_sample.csv offline.</w:t>
      </w:r>
    </w:p>
    <w:p w14:paraId="73DEF36E">
      <w:pPr>
        <w:rPr>
          <w:rFonts w:ascii="Times New Roman" w:hAnsi="Times New Roman" w:cs="Times New Roman"/>
        </w:rPr>
      </w:pPr>
    </w:p>
    <w:p w14:paraId="6E951E27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6309360" cy="4272280"/>
            <wp:effectExtent l="0" t="0" r="0" b="0"/>
            <wp:docPr id="11795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003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4EEF959A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11. TH7 – Social Engineering/Phishing</w:t>
      </w:r>
    </w:p>
    <w:p w14:paraId="7E923DBD">
      <w:pPr>
        <w:rPr>
          <w:rFonts w:ascii="Times New Roman" w:hAnsi="Times New Roman" w:cs="Times New Roman"/>
        </w:rPr>
      </w:pPr>
    </w:p>
    <w:p w14:paraId="74B3906A">
      <w:pPr>
        <w:rPr>
          <w:rFonts w:ascii="Times New Roman" w:hAnsi="Times New Roman" w:cs="Times New Roman"/>
        </w:rPr>
      </w:pPr>
    </w:p>
    <w:p w14:paraId="5D9003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62600" cy="4732020"/>
            <wp:effectExtent l="0" t="0" r="0" b="0"/>
            <wp:docPr id="10435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9955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Chụp phishing_email.txt và PowerShell hiển thị social_engineering_cases.csv; không chứa dữ liệu thật.</w:t>
      </w:r>
    </w:p>
    <w:p w14:paraId="51466B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1599E1BD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12. Cleanup – Recover – Verify</w:t>
      </w:r>
    </w:p>
    <w:p w14:paraId="4B75C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thu đủ bằng chứng: xóa LAB3_Run_Demo, Scheduled Task, dừng listener 8080, xóa lab3user, kiểm tra Defender vẫn bật, so sánh Autoruns và tính SHA-256 Evidence.</w:t>
      </w:r>
    </w:p>
    <w:p w14:paraId="0166F4E6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6309360" cy="4154805"/>
            <wp:effectExtent l="0" t="0" r="0" b="0"/>
            <wp:docPr id="192267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995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0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Chứng minh không còn LAB3_Run_Demo/LAB3_Persistence_Demo/listener 8080 và Defender vẫn bật.</w:t>
      </w:r>
    </w:p>
    <w:p w14:paraId="2C507C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5577936B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14. Kết luận</w:t>
      </w:r>
    </w:p>
    <w:p w14:paraId="675F45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Tóm tắt những dấu vết đã quan sát, các tình huống PASS/FAIL, biện pháp phòng chống và điều học được từ bài lab.</w:t>
      </w:r>
    </w:p>
    <w:p w14:paraId="4CF7C429"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15. Checklist nộp bài</w:t>
      </w:r>
    </w:p>
    <w:p w14:paraId="582D3701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Báo cáo .docx đúng tên theo yêu cầu lớp.</w:t>
      </w:r>
    </w:p>
    <w:p w14:paraId="59A40099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README.md.</w:t>
      </w:r>
    </w:p>
    <w:p w14:paraId="03B7C241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output/log đã làm sạch.</w:t>
      </w:r>
    </w:p>
    <w:p w14:paraId="3BA3F4D5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evidence_sha256.csv.</w:t>
      </w:r>
    </w:p>
    <w:p w14:paraId="1BF45238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Ảnh chụp trực tiếp từ VM/PC, timestamp phù hợp.</w:t>
      </w:r>
    </w:p>
    <w:p w14:paraId="0702E2B9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có mật khẩu/token/cookie/email thật/installer/executable trong repo.</w:t>
      </w:r>
    </w:p>
    <w:p w14:paraId="14C08569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Push thư mục LAB3 lên repository LAB_AT_BMHTTT và kiểm tra repo truy cập được.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DDA24CF"/>
    <w:multiLevelType w:val="multilevel"/>
    <w:tmpl w:val="6DDA24CF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E8F"/>
    <w:rsid w:val="00034616"/>
    <w:rsid w:val="00053923"/>
    <w:rsid w:val="00057699"/>
    <w:rsid w:val="0006063C"/>
    <w:rsid w:val="000F3CB6"/>
    <w:rsid w:val="0015074B"/>
    <w:rsid w:val="001D69E7"/>
    <w:rsid w:val="0029639D"/>
    <w:rsid w:val="00326F90"/>
    <w:rsid w:val="0035686A"/>
    <w:rsid w:val="00361304"/>
    <w:rsid w:val="003D4F7F"/>
    <w:rsid w:val="0049468C"/>
    <w:rsid w:val="004C3E4B"/>
    <w:rsid w:val="004D170F"/>
    <w:rsid w:val="00515A7B"/>
    <w:rsid w:val="005173BE"/>
    <w:rsid w:val="0059143C"/>
    <w:rsid w:val="005971A7"/>
    <w:rsid w:val="00604127"/>
    <w:rsid w:val="00705989"/>
    <w:rsid w:val="007354D4"/>
    <w:rsid w:val="00865C22"/>
    <w:rsid w:val="008D39CE"/>
    <w:rsid w:val="009368EF"/>
    <w:rsid w:val="00977145"/>
    <w:rsid w:val="00A36276"/>
    <w:rsid w:val="00A67C82"/>
    <w:rsid w:val="00AA1D8D"/>
    <w:rsid w:val="00AB046B"/>
    <w:rsid w:val="00B02636"/>
    <w:rsid w:val="00B47730"/>
    <w:rsid w:val="00CB0664"/>
    <w:rsid w:val="00CB09DA"/>
    <w:rsid w:val="00D4610E"/>
    <w:rsid w:val="00D57C3C"/>
    <w:rsid w:val="00D9729D"/>
    <w:rsid w:val="00E721FE"/>
    <w:rsid w:val="00EB7C26"/>
    <w:rsid w:val="00EE5ADA"/>
    <w:rsid w:val="00FC693F"/>
    <w:rsid w:val="1CD16CA0"/>
    <w:rsid w:val="6CA2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568</Words>
  <Characters>3258</Characters>
  <Lines>27</Lines>
  <Paragraphs>7</Paragraphs>
  <TotalTime>372</TotalTime>
  <ScaleCrop>false</ScaleCrop>
  <LinksUpToDate>false</LinksUpToDate>
  <CharactersWithSpaces>3749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2026-09-22T07:56:00Z</dcterms:created>
  <dc:creator>python-docx</dc:creator>
  <dc:description>generated by python-docx</dc:description>
  <cp:lastModifiedBy>Windows</cp:lastModifiedBy>
  <dcterms:modified xsi:type="dcterms:W3CDTF">2026-09-22T14:04:33Z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eyJoZGlkIjoiZWQ3MjNmZWRjYTkxN2VjOWJjNDM2MDJiZjllMGYxMmUifQ==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480AA897AFCC4F0B845C01024336FB28_12</vt:lpwstr>
  </property>
</Properties>
</file>